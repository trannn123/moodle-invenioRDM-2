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4E3C" w14:textId="77777777" w:rsidR="003D580A" w:rsidRPr="00393E77" w:rsidRDefault="003D580A">
      <w:pPr>
        <w:rPr>
          <w:rFonts w:ascii="Times New Roman" w:hAnsi="Times New Roman" w:cs="Times New Roman"/>
          <w:sz w:val="28"/>
          <w:szCs w:val="28"/>
        </w:rPr>
      </w:pPr>
    </w:p>
    <w:p w14:paraId="07B44E3D" w14:textId="77777777" w:rsidR="003D580A" w:rsidRPr="00393E77" w:rsidRDefault="003D580A">
      <w:pPr>
        <w:rPr>
          <w:rFonts w:ascii="Times New Roman" w:hAnsi="Times New Roman" w:cs="Times New Roman"/>
          <w:sz w:val="28"/>
          <w:szCs w:val="28"/>
        </w:rPr>
      </w:pPr>
    </w:p>
    <w:p w14:paraId="07B44E3E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7B44EE2" wp14:editId="07B44EE3">
            <wp:extent cx="5266690" cy="3511550"/>
            <wp:effectExtent l="0" t="0" r="6350" b="8890"/>
            <wp:docPr id="1" name="Picture 1" descr="SoDoHeThongSoKha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oDoHeThongSoKhao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4E3F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Sơ đồ này mô tả kiến trúc tổng thể của hệ thống kho tài nguyên học tập số sử dụng InvenioRDM tích hợp với Moodle thông qua plugin trung gian.</w:t>
      </w:r>
    </w:p>
    <w:p w14:paraId="07B44E40" w14:textId="77777777" w:rsidR="003D580A" w:rsidRPr="00393E77" w:rsidRDefault="00000000">
      <w:pPr>
        <w:pStyle w:val="Heading1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1. Các thành phần chính của hệ thống</w:t>
      </w:r>
    </w:p>
    <w:p w14:paraId="07B44E41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Hệ thống gồm 3 phần chính:</w:t>
      </w:r>
    </w:p>
    <w:p w14:paraId="07B44E42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E4">
          <v:rect id="_x0000_i1025" style="width:6in;height:1.5pt" o:hralign="center" o:hrstd="t" o:hr="t" fillcolor="#a0a0a0" stroked="f"/>
        </w:pict>
      </w:r>
    </w:p>
    <w:p w14:paraId="07B44E43" w14:textId="77777777" w:rsidR="003D580A" w:rsidRPr="00393E77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A. Repository Server (InvenioRDM)</w:t>
      </w:r>
    </w:p>
    <w:p w14:paraId="07B44E44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Đây là nơi lưu trữ toàn bộ tài nguyên học tập.</w:t>
      </w:r>
    </w:p>
    <w:p w14:paraId="07B44E45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Chức năng chính:</w:t>
      </w:r>
    </w:p>
    <w:p w14:paraId="07B44E46" w14:textId="77777777" w:rsidR="003D580A" w:rsidRPr="00393E77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Lưu file tài nguyên: </w:t>
      </w:r>
    </w:p>
    <w:p w14:paraId="07B44E47" w14:textId="77777777" w:rsidR="003D580A" w:rsidRPr="00393E77" w:rsidRDefault="00000000">
      <w:pPr>
        <w:numPr>
          <w:ilvl w:val="1"/>
          <w:numId w:val="1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slide </w:t>
      </w:r>
    </w:p>
    <w:p w14:paraId="07B44E48" w14:textId="77777777" w:rsidR="003D580A" w:rsidRPr="00393E77" w:rsidRDefault="00000000">
      <w:pPr>
        <w:numPr>
          <w:ilvl w:val="1"/>
          <w:numId w:val="1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bài giảng </w:t>
      </w:r>
    </w:p>
    <w:p w14:paraId="07B44E49" w14:textId="77777777" w:rsidR="003D580A" w:rsidRPr="00393E77" w:rsidRDefault="00000000">
      <w:pPr>
        <w:numPr>
          <w:ilvl w:val="1"/>
          <w:numId w:val="1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video </w:t>
      </w:r>
    </w:p>
    <w:p w14:paraId="07B44E4A" w14:textId="77777777" w:rsidR="003D580A" w:rsidRPr="00393E77" w:rsidRDefault="00000000">
      <w:pPr>
        <w:numPr>
          <w:ilvl w:val="1"/>
          <w:numId w:val="1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dataset </w:t>
      </w:r>
    </w:p>
    <w:p w14:paraId="07B44E4B" w14:textId="77777777" w:rsidR="003D580A" w:rsidRPr="00393E77" w:rsidRDefault="00000000">
      <w:pPr>
        <w:numPr>
          <w:ilvl w:val="1"/>
          <w:numId w:val="1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source code </w:t>
      </w:r>
    </w:p>
    <w:p w14:paraId="07B44E4C" w14:textId="77777777" w:rsidR="003D580A" w:rsidRPr="00393E77" w:rsidRDefault="00000000">
      <w:pPr>
        <w:numPr>
          <w:ilvl w:val="1"/>
          <w:numId w:val="1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luận văn </w:t>
      </w:r>
    </w:p>
    <w:p w14:paraId="07B44E4D" w14:textId="77777777" w:rsidR="003D580A" w:rsidRPr="00393E77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Quản lý metadata: </w:t>
      </w:r>
    </w:p>
    <w:p w14:paraId="07B44E4E" w14:textId="77777777" w:rsidR="003D580A" w:rsidRPr="00393E77" w:rsidRDefault="00000000">
      <w:pPr>
        <w:numPr>
          <w:ilvl w:val="1"/>
          <w:numId w:val="1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lastRenderedPageBreak/>
        <w:t xml:space="preserve">tiêu đề </w:t>
      </w:r>
    </w:p>
    <w:p w14:paraId="07B44E4F" w14:textId="77777777" w:rsidR="003D580A" w:rsidRPr="00393E77" w:rsidRDefault="00000000">
      <w:pPr>
        <w:numPr>
          <w:ilvl w:val="1"/>
          <w:numId w:val="1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tác giả </w:t>
      </w:r>
    </w:p>
    <w:p w14:paraId="07B44E50" w14:textId="77777777" w:rsidR="003D580A" w:rsidRPr="00393E77" w:rsidRDefault="00000000">
      <w:pPr>
        <w:numPr>
          <w:ilvl w:val="1"/>
          <w:numId w:val="1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từ khóa </w:t>
      </w:r>
    </w:p>
    <w:p w14:paraId="07B44E51" w14:textId="77777777" w:rsidR="003D580A" w:rsidRPr="00393E77" w:rsidRDefault="00000000">
      <w:pPr>
        <w:numPr>
          <w:ilvl w:val="1"/>
          <w:numId w:val="1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môn học </w:t>
      </w:r>
    </w:p>
    <w:p w14:paraId="07B44E52" w14:textId="77777777" w:rsidR="003D580A" w:rsidRPr="00393E77" w:rsidRDefault="00000000">
      <w:pPr>
        <w:numPr>
          <w:ilvl w:val="1"/>
          <w:numId w:val="1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năm xuất bản </w:t>
      </w:r>
    </w:p>
    <w:p w14:paraId="07B44E53" w14:textId="77777777" w:rsidR="003D580A" w:rsidRPr="00393E77" w:rsidRDefault="00000000">
      <w:pPr>
        <w:numPr>
          <w:ilvl w:val="1"/>
          <w:numId w:val="1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loại tài nguyên </w:t>
      </w:r>
    </w:p>
    <w:p w14:paraId="07B44E54" w14:textId="77777777" w:rsidR="003D580A" w:rsidRPr="00393E77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Tìm kiếm tài nguyên bằng Elasticsearch </w:t>
      </w:r>
    </w:p>
    <w:p w14:paraId="07B44E55" w14:textId="77777777" w:rsidR="003D580A" w:rsidRPr="00393E77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Phân quyền truy cập: </w:t>
      </w:r>
    </w:p>
    <w:p w14:paraId="07B44E56" w14:textId="77777777" w:rsidR="003D580A" w:rsidRPr="00393E77" w:rsidRDefault="00000000">
      <w:pPr>
        <w:numPr>
          <w:ilvl w:val="1"/>
          <w:numId w:val="1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ai được xem </w:t>
      </w:r>
    </w:p>
    <w:p w14:paraId="07B44E57" w14:textId="77777777" w:rsidR="003D580A" w:rsidRPr="00393E77" w:rsidRDefault="00000000">
      <w:pPr>
        <w:numPr>
          <w:ilvl w:val="1"/>
          <w:numId w:val="1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ai được tải </w:t>
      </w:r>
    </w:p>
    <w:p w14:paraId="07B44E58" w14:textId="77777777" w:rsidR="003D580A" w:rsidRPr="00393E77" w:rsidRDefault="00000000">
      <w:pPr>
        <w:numPr>
          <w:ilvl w:val="1"/>
          <w:numId w:val="1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ai được chỉnh sửa </w:t>
      </w:r>
    </w:p>
    <w:p w14:paraId="07B44E59" w14:textId="77777777" w:rsidR="003D580A" w:rsidRPr="00393E77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Cung cấp REST API để hệ thống khác (Moodle plugin) kết nối </w:t>
      </w:r>
    </w:p>
    <w:p w14:paraId="07B44E5A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Ngoài ra:</w:t>
      </w:r>
    </w:p>
    <w:p w14:paraId="07B44E5B" w14:textId="77777777" w:rsidR="003D580A" w:rsidRPr="00393E77" w:rsidRDefault="00000000">
      <w:pPr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PostgreSQL dùng lưu dữ liệu chính </w:t>
      </w:r>
    </w:p>
    <w:p w14:paraId="07B44E5C" w14:textId="77777777" w:rsidR="003D580A" w:rsidRPr="00393E77" w:rsidRDefault="00000000">
      <w:pPr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Elasticsearch hỗ trợ tìm kiếm nhanh </w:t>
      </w:r>
    </w:p>
    <w:p w14:paraId="07B44E5D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E5">
          <v:rect id="_x0000_i1026" style="width:6in;height:1.5pt" o:hralign="center" o:hrstd="t" o:hr="t" fillcolor="#a0a0a0" stroked="f"/>
        </w:pict>
      </w:r>
    </w:p>
    <w:p w14:paraId="07B44E5E" w14:textId="77777777" w:rsidR="003D580A" w:rsidRPr="00393E77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B. Moodle Plugin (Repository Integration)</w:t>
      </w:r>
    </w:p>
    <w:p w14:paraId="07B44E5F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Đây là phần quan trọng nhất của đề tài.</w:t>
      </w:r>
    </w:p>
    <w:p w14:paraId="07B44E60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Plugin này đóng vai trò “cầu nối” giữa Moodle và InvenioRDM.</w:t>
      </w:r>
    </w:p>
    <w:p w14:paraId="07B44E61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Chức năng:</w:t>
      </w:r>
    </w:p>
    <w:p w14:paraId="07B44E62" w14:textId="77777777" w:rsidR="003D580A" w:rsidRPr="00393E77" w:rsidRDefault="00000000">
      <w:pPr>
        <w:pStyle w:val="Heading3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1. Kết nối REST API</w:t>
      </w:r>
    </w:p>
    <w:p w14:paraId="07B44E63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Plugin gửi request đến API của InvenioRDM để lấy dữ liệu tài nguyên.</w:t>
      </w:r>
    </w:p>
    <w:p w14:paraId="07B44E64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Ví dụ:</w:t>
      </w:r>
    </w:p>
    <w:p w14:paraId="07B44E65" w14:textId="77777777" w:rsidR="003D580A" w:rsidRPr="00393E77" w:rsidRDefault="00000000">
      <w:pPr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tìm kiếm theo từ khóa </w:t>
      </w:r>
    </w:p>
    <w:p w14:paraId="07B44E66" w14:textId="77777777" w:rsidR="003D580A" w:rsidRPr="00393E77" w:rsidRDefault="00000000">
      <w:pPr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lấy metadata </w:t>
      </w:r>
    </w:p>
    <w:p w14:paraId="07B44E67" w14:textId="77777777" w:rsidR="003D580A" w:rsidRPr="00393E77" w:rsidRDefault="00000000">
      <w:pPr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lấy link file </w:t>
      </w:r>
    </w:p>
    <w:p w14:paraId="07B44E68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E6">
          <v:rect id="_x0000_i1027" style="width:6in;height:1.5pt" o:hralign="center" o:hrstd="t" o:hr="t" fillcolor="#a0a0a0" stroked="f"/>
        </w:pict>
      </w:r>
    </w:p>
    <w:p w14:paraId="07B44E69" w14:textId="77777777" w:rsidR="003D580A" w:rsidRPr="00393E77" w:rsidRDefault="00000000">
      <w:pPr>
        <w:pStyle w:val="Heading3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2. Tìm kiếm tài nguyên</w:t>
      </w:r>
    </w:p>
    <w:p w14:paraId="07B44E6A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Sinh viên hoặc giảng viên tìm tài nguyên ngay trong Moodle.</w:t>
      </w:r>
    </w:p>
    <w:p w14:paraId="07B44E6B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lastRenderedPageBreak/>
        <w:t>Ví dụ:</w:t>
      </w:r>
    </w:p>
    <w:p w14:paraId="07B44E6C" w14:textId="77777777" w:rsidR="003D580A" w:rsidRPr="00393E77" w:rsidRDefault="00000000">
      <w:pPr>
        <w:numPr>
          <w:ilvl w:val="0"/>
          <w:numId w:val="16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“Machine Learning” </w:t>
      </w:r>
    </w:p>
    <w:p w14:paraId="07B44E6D" w14:textId="77777777" w:rsidR="003D580A" w:rsidRPr="00393E77" w:rsidRDefault="00000000">
      <w:pPr>
        <w:numPr>
          <w:ilvl w:val="0"/>
          <w:numId w:val="16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“Java Spring” </w:t>
      </w:r>
    </w:p>
    <w:p w14:paraId="07B44E6E" w14:textId="77777777" w:rsidR="003D580A" w:rsidRPr="00393E77" w:rsidRDefault="00000000">
      <w:pPr>
        <w:numPr>
          <w:ilvl w:val="0"/>
          <w:numId w:val="16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“Dataset NLP” </w:t>
      </w:r>
    </w:p>
    <w:p w14:paraId="07B44E6F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Plugin sẽ gửi truy vấn sang InvenioRDM.</w:t>
      </w:r>
    </w:p>
    <w:p w14:paraId="07B44E70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E7">
          <v:rect id="_x0000_i1028" style="width:6in;height:1.5pt" o:hralign="center" o:hrstd="t" o:hr="t" fillcolor="#a0a0a0" stroked="f"/>
        </w:pict>
      </w:r>
    </w:p>
    <w:p w14:paraId="07B44E71" w14:textId="77777777" w:rsidR="003D580A" w:rsidRPr="00393E77" w:rsidRDefault="00000000">
      <w:pPr>
        <w:pStyle w:val="Heading3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3. Hiển thị metadata và tài nguyên</w:t>
      </w:r>
    </w:p>
    <w:p w14:paraId="07B44E72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Sau khi nhận dữ liệu:</w:t>
      </w:r>
    </w:p>
    <w:p w14:paraId="07B44E73" w14:textId="77777777" w:rsidR="003D580A" w:rsidRPr="00393E77" w:rsidRDefault="00000000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plugin hiển thị: </w:t>
      </w:r>
    </w:p>
    <w:p w14:paraId="07B44E74" w14:textId="77777777" w:rsidR="003D580A" w:rsidRPr="00393E77" w:rsidRDefault="00000000">
      <w:pPr>
        <w:numPr>
          <w:ilvl w:val="1"/>
          <w:numId w:val="18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tên tài liệu </w:t>
      </w:r>
    </w:p>
    <w:p w14:paraId="07B44E75" w14:textId="77777777" w:rsidR="003D580A" w:rsidRPr="00393E77" w:rsidRDefault="00000000">
      <w:pPr>
        <w:numPr>
          <w:ilvl w:val="1"/>
          <w:numId w:val="18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mô tả </w:t>
      </w:r>
    </w:p>
    <w:p w14:paraId="07B44E76" w14:textId="77777777" w:rsidR="003D580A" w:rsidRPr="00393E77" w:rsidRDefault="00000000">
      <w:pPr>
        <w:numPr>
          <w:ilvl w:val="1"/>
          <w:numId w:val="18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tác giả </w:t>
      </w:r>
    </w:p>
    <w:p w14:paraId="07B44E77" w14:textId="77777777" w:rsidR="003D580A" w:rsidRPr="00393E77" w:rsidRDefault="00000000">
      <w:pPr>
        <w:numPr>
          <w:ilvl w:val="1"/>
          <w:numId w:val="18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từ khóa </w:t>
      </w:r>
    </w:p>
    <w:p w14:paraId="07B44E78" w14:textId="77777777" w:rsidR="003D580A" w:rsidRPr="00393E77" w:rsidRDefault="00000000">
      <w:pPr>
        <w:numPr>
          <w:ilvl w:val="1"/>
          <w:numId w:val="18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link tải </w:t>
      </w:r>
    </w:p>
    <w:p w14:paraId="07B44E79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trong giao diện Moodle.</w:t>
      </w:r>
    </w:p>
    <w:p w14:paraId="07B44E7A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E8">
          <v:rect id="_x0000_i1029" style="width:6in;height:1.5pt" o:hralign="center" o:hrstd="t" o:hr="t" fillcolor="#a0a0a0" stroked="f"/>
        </w:pict>
      </w:r>
    </w:p>
    <w:p w14:paraId="07B44E7B" w14:textId="77777777" w:rsidR="003D580A" w:rsidRPr="00393E77" w:rsidRDefault="00000000">
      <w:pPr>
        <w:pStyle w:val="Heading3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4. Tích hợp tài nguyên vào khóa học</w:t>
      </w:r>
    </w:p>
    <w:p w14:paraId="07B44E7C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Giảng viên có thể:</w:t>
      </w:r>
    </w:p>
    <w:p w14:paraId="07B44E7D" w14:textId="77777777" w:rsidR="003D580A" w:rsidRPr="00393E77" w:rsidRDefault="00000000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chọn tài nguyên từ repository </w:t>
      </w:r>
    </w:p>
    <w:p w14:paraId="07B44E7E" w14:textId="77777777" w:rsidR="003D580A" w:rsidRPr="00393E77" w:rsidRDefault="00000000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gắn trực tiếp vào course Moodle </w:t>
      </w:r>
    </w:p>
    <w:p w14:paraId="07B44E7F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Ví dụ:</w:t>
      </w:r>
    </w:p>
    <w:p w14:paraId="07B44E80" w14:textId="77777777" w:rsidR="003D580A" w:rsidRPr="00393E77" w:rsidRDefault="00000000">
      <w:pPr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tuần 1 → slide Java </w:t>
      </w:r>
    </w:p>
    <w:p w14:paraId="07B44E81" w14:textId="77777777" w:rsidR="003D580A" w:rsidRPr="00393E77" w:rsidRDefault="00000000">
      <w:pPr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tuần 2 → video hướng dẫn Docker </w:t>
      </w:r>
    </w:p>
    <w:p w14:paraId="07B44E82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E9">
          <v:rect id="_x0000_i1030" style="width:6in;height:1.5pt" o:hralign="center" o:hrstd="t" o:hr="t" fillcolor="#a0a0a0" stroked="f"/>
        </w:pict>
      </w:r>
    </w:p>
    <w:p w14:paraId="07B44E83" w14:textId="77777777" w:rsidR="003D580A" w:rsidRPr="00393E77" w:rsidRDefault="00000000">
      <w:pPr>
        <w:pStyle w:val="Heading3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5. Thống kê từ khóa tìm kiếm</w:t>
      </w:r>
    </w:p>
    <w:p w14:paraId="07B44E84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Plugin ghi nhận:</w:t>
      </w:r>
    </w:p>
    <w:p w14:paraId="07B44E85" w14:textId="77777777" w:rsidR="003D580A" w:rsidRPr="00393E77" w:rsidRDefault="00000000">
      <w:pPr>
        <w:numPr>
          <w:ilvl w:val="0"/>
          <w:numId w:val="2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người dùng tìm gì nhiều nhất </w:t>
      </w:r>
    </w:p>
    <w:p w14:paraId="07B44E86" w14:textId="77777777" w:rsidR="003D580A" w:rsidRPr="00393E77" w:rsidRDefault="00000000">
      <w:pPr>
        <w:numPr>
          <w:ilvl w:val="0"/>
          <w:numId w:val="2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lastRenderedPageBreak/>
        <w:t xml:space="preserve">tài nguyên nào được truy cập nhiều </w:t>
      </w:r>
    </w:p>
    <w:p w14:paraId="07B44E87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Dùng cho:</w:t>
      </w:r>
    </w:p>
    <w:p w14:paraId="07B44E88" w14:textId="77777777" w:rsidR="003D580A" w:rsidRPr="00393E77" w:rsidRDefault="00000000">
      <w:pPr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phân tích nhu cầu học tập </w:t>
      </w:r>
    </w:p>
    <w:p w14:paraId="07B44E89" w14:textId="77777777" w:rsidR="003D580A" w:rsidRPr="00393E77" w:rsidRDefault="00000000">
      <w:pPr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tối ưu tài nguyên </w:t>
      </w:r>
    </w:p>
    <w:p w14:paraId="07B44E8A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EA">
          <v:rect id="_x0000_i1031" style="width:6in;height:1.5pt" o:hralign="center" o:hrstd="t" o:hr="t" fillcolor="#a0a0a0" stroked="f"/>
        </w:pict>
      </w:r>
    </w:p>
    <w:p w14:paraId="07B44E8B" w14:textId="77777777" w:rsidR="003D580A" w:rsidRPr="00393E77" w:rsidRDefault="00000000">
      <w:pPr>
        <w:pStyle w:val="Heading3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6. Redis Cache</w:t>
      </w:r>
    </w:p>
    <w:p w14:paraId="07B44E8C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Các truy vấn phổ biến sẽ được cache.</w:t>
      </w:r>
    </w:p>
    <w:p w14:paraId="07B44E8D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Ví dụ:</w:t>
      </w:r>
    </w:p>
    <w:p w14:paraId="07B44E8E" w14:textId="77777777" w:rsidR="003D580A" w:rsidRPr="00393E77" w:rsidRDefault="00000000">
      <w:pPr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nhiều sinh viên cùng tìm “AI” </w:t>
      </w:r>
    </w:p>
    <w:p w14:paraId="07B44E8F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Thay vì:</w:t>
      </w:r>
    </w:p>
    <w:p w14:paraId="07B44E90" w14:textId="77777777" w:rsidR="003D580A" w:rsidRPr="00393E77" w:rsidRDefault="00000000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gọi API nhiều lần </w:t>
      </w:r>
    </w:p>
    <w:p w14:paraId="07B44E91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Hệ thống:</w:t>
      </w:r>
    </w:p>
    <w:p w14:paraId="07B44E92" w14:textId="77777777" w:rsidR="003D580A" w:rsidRPr="00393E77" w:rsidRDefault="00000000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lấy dữ liệu từ Redis nhanh hơn </w:t>
      </w:r>
    </w:p>
    <w:p w14:paraId="07B44E93" w14:textId="77777777" w:rsidR="003D580A" w:rsidRPr="00393E77" w:rsidRDefault="00000000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giảm tải server </w:t>
      </w:r>
    </w:p>
    <w:p w14:paraId="07B44E94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EB">
          <v:rect id="_x0000_i1032" style="width:6in;height:1.5pt" o:hralign="center" o:hrstd="t" o:hr="t" fillcolor="#a0a0a0" stroked="f"/>
        </w:pict>
      </w:r>
    </w:p>
    <w:p w14:paraId="07B44E95" w14:textId="77777777" w:rsidR="003D580A" w:rsidRPr="00393E77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C. LMS Moodle</w:t>
      </w:r>
    </w:p>
    <w:p w14:paraId="07B44E96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Đây là hệ thống học tập chính mà sinh viên sử dụng.</w:t>
      </w:r>
    </w:p>
    <w:p w14:paraId="07B44E97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Moodle phụ trách:</w:t>
      </w:r>
    </w:p>
    <w:p w14:paraId="07B44E98" w14:textId="77777777" w:rsidR="003D580A" w:rsidRPr="00393E77" w:rsidRDefault="00000000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quản lý khóa học </w:t>
      </w:r>
    </w:p>
    <w:p w14:paraId="07B44E99" w14:textId="77777777" w:rsidR="003D580A" w:rsidRPr="00393E77" w:rsidRDefault="00000000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quản lý người học </w:t>
      </w:r>
    </w:p>
    <w:p w14:paraId="07B44E9A" w14:textId="77777777" w:rsidR="003D580A" w:rsidRPr="00393E77" w:rsidRDefault="00000000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hiển thị tài nguyên </w:t>
      </w:r>
    </w:p>
    <w:p w14:paraId="07B44E9B" w14:textId="77777777" w:rsidR="003D580A" w:rsidRPr="00393E77" w:rsidRDefault="00000000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tích hợp plugin repository </w:t>
      </w:r>
    </w:p>
    <w:p w14:paraId="07B44E9C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Sinh viên không cần truy cập trực tiếp InvenioRDM mà thao tác ngay trong Moodle.</w:t>
      </w:r>
    </w:p>
    <w:p w14:paraId="07B44E9D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EC">
          <v:rect id="_x0000_i1033" style="width:6in;height:1.5pt" o:hralign="center" o:hrstd="t" o:hr="t" fillcolor="#a0a0a0" stroked="f"/>
        </w:pict>
      </w:r>
    </w:p>
    <w:p w14:paraId="07B44E9E" w14:textId="77777777" w:rsidR="003D580A" w:rsidRPr="00393E77" w:rsidRDefault="00000000">
      <w:pPr>
        <w:pStyle w:val="Heading1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2. Vai trò của người dùng</w:t>
      </w:r>
    </w:p>
    <w:p w14:paraId="07B44E9F" w14:textId="77777777" w:rsidR="003D580A" w:rsidRPr="00393E77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lastRenderedPageBreak/>
        <w:t>Giảng viên</w:t>
      </w:r>
    </w:p>
    <w:p w14:paraId="07B44EA0" w14:textId="77777777" w:rsidR="003D580A" w:rsidRPr="00393E77" w:rsidRDefault="00000000">
      <w:pPr>
        <w:numPr>
          <w:ilvl w:val="0"/>
          <w:numId w:val="27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tải tài nguyên lên repository </w:t>
      </w:r>
    </w:p>
    <w:p w14:paraId="07B44EA1" w14:textId="77777777" w:rsidR="003D580A" w:rsidRPr="00393E77" w:rsidRDefault="00000000">
      <w:pPr>
        <w:numPr>
          <w:ilvl w:val="0"/>
          <w:numId w:val="27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thêm metadata </w:t>
      </w:r>
    </w:p>
    <w:p w14:paraId="07B44EA2" w14:textId="77777777" w:rsidR="003D580A" w:rsidRPr="00393E77" w:rsidRDefault="00000000">
      <w:pPr>
        <w:numPr>
          <w:ilvl w:val="0"/>
          <w:numId w:val="27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tích hợp tài nguyên vào course Moodle </w:t>
      </w:r>
    </w:p>
    <w:p w14:paraId="07B44EA3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ED">
          <v:rect id="_x0000_i1034" style="width:6in;height:1.5pt" o:hralign="center" o:hrstd="t" o:hr="t" fillcolor="#a0a0a0" stroked="f"/>
        </w:pict>
      </w:r>
    </w:p>
    <w:p w14:paraId="07B44EA4" w14:textId="77777777" w:rsidR="003D580A" w:rsidRPr="00393E77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Sinh viên</w:t>
      </w:r>
    </w:p>
    <w:p w14:paraId="07B44EA5" w14:textId="77777777" w:rsidR="003D580A" w:rsidRPr="00393E77" w:rsidRDefault="00000000">
      <w:pPr>
        <w:numPr>
          <w:ilvl w:val="0"/>
          <w:numId w:val="28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tìm kiếm tài nguyên </w:t>
      </w:r>
    </w:p>
    <w:p w14:paraId="07B44EA6" w14:textId="77777777" w:rsidR="003D580A" w:rsidRPr="00393E77" w:rsidRDefault="00000000">
      <w:pPr>
        <w:numPr>
          <w:ilvl w:val="0"/>
          <w:numId w:val="28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xem/tải tài liệu trong Moodle </w:t>
      </w:r>
    </w:p>
    <w:p w14:paraId="07B44EA7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EE">
          <v:rect id="_x0000_i1035" style="width:6in;height:1.5pt" o:hralign="center" o:hrstd="t" o:hr="t" fillcolor="#a0a0a0" stroked="f"/>
        </w:pict>
      </w:r>
    </w:p>
    <w:p w14:paraId="07B44EA8" w14:textId="77777777" w:rsidR="003D580A" w:rsidRPr="00393E77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Quản trị viên</w:t>
      </w:r>
    </w:p>
    <w:p w14:paraId="07B44EA9" w14:textId="77777777" w:rsidR="003D580A" w:rsidRPr="00393E77" w:rsidRDefault="00000000">
      <w:pPr>
        <w:numPr>
          <w:ilvl w:val="0"/>
          <w:numId w:val="29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quản lý hệ thống </w:t>
      </w:r>
    </w:p>
    <w:p w14:paraId="07B44EAA" w14:textId="77777777" w:rsidR="003D580A" w:rsidRPr="00393E77" w:rsidRDefault="00000000">
      <w:pPr>
        <w:numPr>
          <w:ilvl w:val="0"/>
          <w:numId w:val="29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phân quyền </w:t>
      </w:r>
    </w:p>
    <w:p w14:paraId="07B44EAB" w14:textId="77777777" w:rsidR="003D580A" w:rsidRPr="00393E77" w:rsidRDefault="00000000">
      <w:pPr>
        <w:numPr>
          <w:ilvl w:val="0"/>
          <w:numId w:val="29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quản lý người dùng </w:t>
      </w:r>
    </w:p>
    <w:p w14:paraId="07B44EAC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EF">
          <v:rect id="_x0000_i1036" style="width:6in;height:1.5pt" o:hralign="center" o:hrstd="t" o:hr="t" fillcolor="#a0a0a0" stroked="f"/>
        </w:pict>
      </w:r>
    </w:p>
    <w:p w14:paraId="07B44EAD" w14:textId="77777777" w:rsidR="003D580A" w:rsidRPr="00393E77" w:rsidRDefault="00000000">
      <w:pPr>
        <w:pStyle w:val="Heading1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3. Quy trình hoạt động của hệ thống</w:t>
      </w:r>
    </w:p>
    <w:p w14:paraId="07B44EAE" w14:textId="77777777" w:rsidR="003D580A" w:rsidRPr="00393E77" w:rsidRDefault="00000000">
      <w:pPr>
        <w:pStyle w:val="NormalWeb"/>
        <w:rPr>
          <w:sz w:val="28"/>
          <w:szCs w:val="28"/>
        </w:rPr>
      </w:pPr>
      <w:proofErr w:type="gramStart"/>
      <w:r w:rsidRPr="00393E77">
        <w:rPr>
          <w:sz w:val="28"/>
          <w:szCs w:val="28"/>
        </w:rPr>
        <w:t>Sơ đồ phía dưới mô tả luồng hoạt động</w:t>
      </w:r>
      <w:proofErr w:type="gramEnd"/>
      <w:r w:rsidRPr="00393E77">
        <w:rPr>
          <w:sz w:val="28"/>
          <w:szCs w:val="28"/>
        </w:rPr>
        <w:t>:</w:t>
      </w:r>
    </w:p>
    <w:p w14:paraId="07B44EAF" w14:textId="77777777" w:rsidR="003D580A" w:rsidRPr="00393E77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Bước 1</w:t>
      </w:r>
    </w:p>
    <w:p w14:paraId="07B44EB0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Giảng viên tải tài nguyên lên InvenioRDM.</w:t>
      </w:r>
    </w:p>
    <w:p w14:paraId="07B44EB1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F0">
          <v:rect id="_x0000_i1037" style="width:6in;height:1.5pt" o:hralign="center" o:hrstd="t" o:hr="t" fillcolor="#a0a0a0" stroked="f"/>
        </w:pict>
      </w:r>
    </w:p>
    <w:p w14:paraId="07B44EB2" w14:textId="77777777" w:rsidR="003D580A" w:rsidRPr="00393E77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Bước 2</w:t>
      </w:r>
    </w:p>
    <w:p w14:paraId="07B44EB3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Hệ thống lưu:</w:t>
      </w:r>
    </w:p>
    <w:p w14:paraId="07B44EB4" w14:textId="77777777" w:rsidR="003D580A" w:rsidRPr="00393E77" w:rsidRDefault="00000000">
      <w:pPr>
        <w:numPr>
          <w:ilvl w:val="0"/>
          <w:numId w:val="30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file </w:t>
      </w:r>
    </w:p>
    <w:p w14:paraId="07B44EB5" w14:textId="77777777" w:rsidR="003D580A" w:rsidRPr="00393E77" w:rsidRDefault="00000000">
      <w:pPr>
        <w:numPr>
          <w:ilvl w:val="0"/>
          <w:numId w:val="30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metadata </w:t>
      </w:r>
    </w:p>
    <w:p w14:paraId="07B44EB6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vào database và search engine.</w:t>
      </w:r>
    </w:p>
    <w:p w14:paraId="07B44EB7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F1">
          <v:rect id="_x0000_i1038" style="width:6in;height:1.5pt" o:hralign="center" o:hrstd="t" o:hr="t" fillcolor="#a0a0a0" stroked="f"/>
        </w:pict>
      </w:r>
    </w:p>
    <w:p w14:paraId="07B44EB8" w14:textId="77777777" w:rsidR="003D580A" w:rsidRPr="00393E77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Bước 3</w:t>
      </w:r>
    </w:p>
    <w:p w14:paraId="07B44EB9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lastRenderedPageBreak/>
        <w:t>Sinh viên tìm kiếm tài nguyên trong Moodle.</w:t>
      </w:r>
    </w:p>
    <w:p w14:paraId="07B44EBA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F2">
          <v:rect id="_x0000_i1039" style="width:6in;height:1.5pt" o:hralign="center" o:hrstd="t" o:hr="t" fillcolor="#a0a0a0" stroked="f"/>
        </w:pict>
      </w:r>
    </w:p>
    <w:p w14:paraId="07B44EBB" w14:textId="77777777" w:rsidR="003D580A" w:rsidRPr="00393E77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Bước 4</w:t>
      </w:r>
    </w:p>
    <w:p w14:paraId="07B44EBC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Plugin gửi request đến REST API của InvenioRDM.</w:t>
      </w:r>
    </w:p>
    <w:p w14:paraId="07B44EBD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F3">
          <v:rect id="_x0000_i1040" style="width:6in;height:1.5pt" o:hralign="center" o:hrstd="t" o:hr="t" fillcolor="#a0a0a0" stroked="f"/>
        </w:pict>
      </w:r>
    </w:p>
    <w:p w14:paraId="07B44EBE" w14:textId="77777777" w:rsidR="003D580A" w:rsidRPr="00393E77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Bước 5</w:t>
      </w:r>
    </w:p>
    <w:p w14:paraId="07B44EBF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InvenioRDM trả về:</w:t>
      </w:r>
    </w:p>
    <w:p w14:paraId="07B44EC0" w14:textId="77777777" w:rsidR="003D580A" w:rsidRPr="00393E77" w:rsidRDefault="00000000">
      <w:pPr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metadata </w:t>
      </w:r>
    </w:p>
    <w:p w14:paraId="07B44EC1" w14:textId="77777777" w:rsidR="003D580A" w:rsidRPr="00393E77" w:rsidRDefault="00000000">
      <w:pPr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thông tin file </w:t>
      </w:r>
    </w:p>
    <w:p w14:paraId="07B44EC2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F4">
          <v:rect id="_x0000_i1041" style="width:6in;height:1.5pt" o:hralign="center" o:hrstd="t" o:hr="t" fillcolor="#a0a0a0" stroked="f"/>
        </w:pict>
      </w:r>
    </w:p>
    <w:p w14:paraId="07B44EC3" w14:textId="77777777" w:rsidR="003D580A" w:rsidRPr="00393E77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Bước 6</w:t>
      </w:r>
    </w:p>
    <w:p w14:paraId="07B44EC4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Moodle hiển thị tài nguyên trong khóa học.</w:t>
      </w:r>
    </w:p>
    <w:p w14:paraId="07B44EC5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F5">
          <v:rect id="_x0000_i1042" style="width:6in;height:1.5pt" o:hralign="center" o:hrstd="t" o:hr="t" fillcolor="#a0a0a0" stroked="f"/>
        </w:pict>
      </w:r>
    </w:p>
    <w:p w14:paraId="07B44EC6" w14:textId="77777777" w:rsidR="003D580A" w:rsidRPr="00393E77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Bước 7</w:t>
      </w:r>
    </w:p>
    <w:p w14:paraId="07B44EC7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Các truy vấn phổ biến được cache bằng Redis để tăng tốc.</w:t>
      </w:r>
    </w:p>
    <w:p w14:paraId="07B44EC8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F6">
          <v:rect id="_x0000_i1043" style="width:6in;height:1.5pt" o:hralign="center" o:hrstd="t" o:hr="t" fillcolor="#a0a0a0" stroked="f"/>
        </w:pict>
      </w:r>
    </w:p>
    <w:p w14:paraId="07B44EC9" w14:textId="77777777" w:rsidR="003D580A" w:rsidRPr="00393E77" w:rsidRDefault="00000000">
      <w:pPr>
        <w:pStyle w:val="Heading1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4. Ý nghĩa kiến trúc này</w:t>
      </w:r>
    </w:p>
    <w:p w14:paraId="07B44ECA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Kiến trúc này có ưu điểm:</w:t>
      </w:r>
    </w:p>
    <w:p w14:paraId="07B44ECB" w14:textId="77777777" w:rsidR="003D580A" w:rsidRPr="00393E77" w:rsidRDefault="00000000">
      <w:pPr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Tách riêng LMS và repository </w:t>
      </w:r>
    </w:p>
    <w:p w14:paraId="07B44ECC" w14:textId="77777777" w:rsidR="003D580A" w:rsidRPr="00393E77" w:rsidRDefault="00000000">
      <w:pPr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Dễ mở rộng </w:t>
      </w:r>
    </w:p>
    <w:p w14:paraId="07B44ECD" w14:textId="77777777" w:rsidR="003D580A" w:rsidRPr="00393E77" w:rsidRDefault="00000000">
      <w:pPr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Tái sử dụng tài nguyên tốt hơn </w:t>
      </w:r>
    </w:p>
    <w:p w14:paraId="07B44ECE" w14:textId="77777777" w:rsidR="003D580A" w:rsidRPr="00393E77" w:rsidRDefault="00000000">
      <w:pPr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Quản lý metadata chuyên nghiệp </w:t>
      </w:r>
    </w:p>
    <w:p w14:paraId="07B44ECF" w14:textId="77777777" w:rsidR="003D580A" w:rsidRPr="00393E77" w:rsidRDefault="00000000">
      <w:pPr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Tìm kiếm học thuật hiệu quả </w:t>
      </w:r>
    </w:p>
    <w:p w14:paraId="07B44ED0" w14:textId="77777777" w:rsidR="003D580A" w:rsidRPr="00393E77" w:rsidRDefault="00000000">
      <w:pPr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Moodle không cần lưu toàn bộ file </w:t>
      </w:r>
    </w:p>
    <w:p w14:paraId="07B44ED1" w14:textId="77777777" w:rsidR="003D580A" w:rsidRPr="00393E77" w:rsidRDefault="00000000">
      <w:pPr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Dễ tích hợp thêm hệ thống khác sau này </w:t>
      </w:r>
    </w:p>
    <w:p w14:paraId="07B44ED2" w14:textId="77777777" w:rsidR="003D580A" w:rsidRPr="00393E77" w:rsidRDefault="00000000">
      <w:pPr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pict w14:anchorId="07B44EF7">
          <v:rect id="_x0000_i1044" style="width:6in;height:1.5pt" o:hralign="center" o:hrstd="t" o:hr="t" fillcolor="#a0a0a0" stroked="f"/>
        </w:pict>
      </w:r>
    </w:p>
    <w:p w14:paraId="07B44ED3" w14:textId="77777777" w:rsidR="003D580A" w:rsidRPr="00393E77" w:rsidRDefault="00000000">
      <w:pPr>
        <w:pStyle w:val="Heading1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lastRenderedPageBreak/>
        <w:t>5. Điểm quan trọng nhất của đề tài</w:t>
      </w:r>
    </w:p>
    <w:p w14:paraId="07B44ED4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Phần trọng tâm nghiên cứu của đề tài chính là:</w:t>
      </w:r>
    </w:p>
    <w:p w14:paraId="07B44ED5" w14:textId="77777777" w:rsidR="003D580A" w:rsidRPr="00393E77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 w:rsidRPr="00393E77">
        <w:rPr>
          <w:rFonts w:ascii="Times New Roman" w:hAnsi="Times New Roman" w:hint="default"/>
          <w:sz w:val="28"/>
          <w:szCs w:val="28"/>
        </w:rPr>
        <w:t>Moodle Plugin Integration</w:t>
      </w:r>
    </w:p>
    <w:p w14:paraId="07B44ED6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Vì đây là nơi:</w:t>
      </w:r>
    </w:p>
    <w:p w14:paraId="07B44ED7" w14:textId="77777777" w:rsidR="003D580A" w:rsidRPr="00393E77" w:rsidRDefault="00000000">
      <w:pPr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kết nối API </w:t>
      </w:r>
    </w:p>
    <w:p w14:paraId="07B44ED8" w14:textId="77777777" w:rsidR="003D580A" w:rsidRPr="00393E77" w:rsidRDefault="00000000">
      <w:pPr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xử lý metadata </w:t>
      </w:r>
    </w:p>
    <w:p w14:paraId="07B44ED9" w14:textId="77777777" w:rsidR="003D580A" w:rsidRPr="00393E77" w:rsidRDefault="00000000">
      <w:pPr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tìm kiếm tài nguyên </w:t>
      </w:r>
    </w:p>
    <w:p w14:paraId="07B44EDA" w14:textId="77777777" w:rsidR="003D580A" w:rsidRPr="00393E77" w:rsidRDefault="00000000">
      <w:pPr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cache </w:t>
      </w:r>
    </w:p>
    <w:p w14:paraId="07B44EDB" w14:textId="77777777" w:rsidR="003D580A" w:rsidRPr="00393E77" w:rsidRDefault="00000000">
      <w:pPr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thống kê truy vấn </w:t>
      </w:r>
    </w:p>
    <w:p w14:paraId="07B44EDC" w14:textId="77777777" w:rsidR="003D580A" w:rsidRPr="00393E77" w:rsidRDefault="00000000">
      <w:pPr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tích hợp tài nguyên vào khóa học </w:t>
      </w:r>
    </w:p>
    <w:p w14:paraId="07B44EDD" w14:textId="77777777" w:rsidR="003D580A" w:rsidRPr="00393E77" w:rsidRDefault="00000000">
      <w:pPr>
        <w:pStyle w:val="NormalWeb"/>
        <w:rPr>
          <w:sz w:val="28"/>
          <w:szCs w:val="28"/>
        </w:rPr>
      </w:pPr>
      <w:r w:rsidRPr="00393E77">
        <w:rPr>
          <w:sz w:val="28"/>
          <w:szCs w:val="28"/>
        </w:rPr>
        <w:t>Nói cách khác:</w:t>
      </w:r>
    </w:p>
    <w:p w14:paraId="07B44EDE" w14:textId="77777777" w:rsidR="003D580A" w:rsidRPr="00393E77" w:rsidRDefault="00000000">
      <w:pPr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  <w:sz w:val="28"/>
          <w:szCs w:val="28"/>
          <w:lang w:val="fr-FR"/>
        </w:rPr>
      </w:pPr>
      <w:r w:rsidRPr="00393E77">
        <w:rPr>
          <w:rFonts w:ascii="Times New Roman" w:hAnsi="Times New Roman" w:cs="Times New Roman"/>
          <w:sz w:val="28"/>
          <w:szCs w:val="28"/>
          <w:lang w:val="fr-FR"/>
        </w:rPr>
        <w:t xml:space="preserve">InvenioRDM là nền tảng có sẵn </w:t>
      </w:r>
    </w:p>
    <w:p w14:paraId="07B44EDF" w14:textId="77777777" w:rsidR="003D580A" w:rsidRPr="00393E77" w:rsidRDefault="00000000">
      <w:pPr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 xml:space="preserve">Moodle cũng có sẵn </w:t>
      </w:r>
    </w:p>
    <w:p w14:paraId="07B44EE0" w14:textId="77777777" w:rsidR="003D580A" w:rsidRPr="00393E77" w:rsidRDefault="00000000">
      <w:pPr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393E77">
        <w:rPr>
          <w:rFonts w:ascii="Times New Roman" w:hAnsi="Times New Roman" w:cs="Times New Roman"/>
          <w:sz w:val="28"/>
          <w:szCs w:val="28"/>
        </w:rPr>
        <w:t>giá trị nghiên cứu chính là xây dựng cơ chế tích hợp giữa hai hệ thống này.</w:t>
      </w:r>
    </w:p>
    <w:p w14:paraId="07B44EE1" w14:textId="77777777" w:rsidR="003D580A" w:rsidRPr="00393E77" w:rsidRDefault="003D580A">
      <w:pPr>
        <w:rPr>
          <w:rFonts w:ascii="Times New Roman" w:hAnsi="Times New Roman" w:cs="Times New Roman"/>
          <w:sz w:val="28"/>
          <w:szCs w:val="28"/>
        </w:rPr>
      </w:pPr>
    </w:p>
    <w:sectPr w:rsidR="003D580A" w:rsidRPr="00393E7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1B908A"/>
    <w:multiLevelType w:val="multilevel"/>
    <w:tmpl w:val="831B90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606CEDB"/>
    <w:multiLevelType w:val="multilevel"/>
    <w:tmpl w:val="9606CE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043B889"/>
    <w:multiLevelType w:val="multilevel"/>
    <w:tmpl w:val="A043B8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C7DDD869"/>
    <w:multiLevelType w:val="multilevel"/>
    <w:tmpl w:val="C7DDD8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C98EA8DB"/>
    <w:multiLevelType w:val="multilevel"/>
    <w:tmpl w:val="C98EA8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CDBA5E1D"/>
    <w:multiLevelType w:val="multilevel"/>
    <w:tmpl w:val="CDBA5E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D4AC79F2"/>
    <w:multiLevelType w:val="multilevel"/>
    <w:tmpl w:val="D4AC79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DD58252F"/>
    <w:multiLevelType w:val="multilevel"/>
    <w:tmpl w:val="DD5825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EDC8138D"/>
    <w:multiLevelType w:val="multilevel"/>
    <w:tmpl w:val="EDC813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F24A7BC5"/>
    <w:multiLevelType w:val="multilevel"/>
    <w:tmpl w:val="F24A7B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FF8B464D"/>
    <w:multiLevelType w:val="multilevel"/>
    <w:tmpl w:val="FF8B46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1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1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1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1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2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21" w15:restartNumberingAfterBreak="0">
    <w:nsid w:val="244AA35E"/>
    <w:multiLevelType w:val="multilevel"/>
    <w:tmpl w:val="244AA3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29A179D4"/>
    <w:multiLevelType w:val="multilevel"/>
    <w:tmpl w:val="29A179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2E101489"/>
    <w:multiLevelType w:val="multilevel"/>
    <w:tmpl w:val="2E1014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4A60A7B1"/>
    <w:multiLevelType w:val="multilevel"/>
    <w:tmpl w:val="4A60A7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4EE9953C"/>
    <w:multiLevelType w:val="multilevel"/>
    <w:tmpl w:val="4EE995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F449E0E"/>
    <w:multiLevelType w:val="multilevel"/>
    <w:tmpl w:val="5F449E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61BDD17F"/>
    <w:multiLevelType w:val="multilevel"/>
    <w:tmpl w:val="61BDD1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63C74004"/>
    <w:multiLevelType w:val="multilevel"/>
    <w:tmpl w:val="63C740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6D1B40D9"/>
    <w:multiLevelType w:val="multilevel"/>
    <w:tmpl w:val="6D1B40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793C2898"/>
    <w:multiLevelType w:val="multilevel"/>
    <w:tmpl w:val="793C28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545749609">
    <w:abstractNumId w:val="20"/>
  </w:num>
  <w:num w:numId="2" w16cid:durableId="836261758">
    <w:abstractNumId w:val="18"/>
  </w:num>
  <w:num w:numId="3" w16cid:durableId="1196231399">
    <w:abstractNumId w:val="17"/>
  </w:num>
  <w:num w:numId="4" w16cid:durableId="99878194">
    <w:abstractNumId w:val="16"/>
  </w:num>
  <w:num w:numId="5" w16cid:durableId="2121678664">
    <w:abstractNumId w:val="15"/>
  </w:num>
  <w:num w:numId="6" w16cid:durableId="1772965773">
    <w:abstractNumId w:val="19"/>
  </w:num>
  <w:num w:numId="7" w16cid:durableId="1287850461">
    <w:abstractNumId w:val="14"/>
  </w:num>
  <w:num w:numId="8" w16cid:durableId="1206330669">
    <w:abstractNumId w:val="13"/>
  </w:num>
  <w:num w:numId="9" w16cid:durableId="2101174868">
    <w:abstractNumId w:val="12"/>
  </w:num>
  <w:num w:numId="10" w16cid:durableId="2009016646">
    <w:abstractNumId w:val="11"/>
  </w:num>
  <w:num w:numId="11" w16cid:durableId="1939175793">
    <w:abstractNumId w:val="5"/>
  </w:num>
  <w:num w:numId="12" w16cid:durableId="1543440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292593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98081316">
    <w:abstractNumId w:val="1"/>
  </w:num>
  <w:num w:numId="15" w16cid:durableId="1616214354">
    <w:abstractNumId w:val="9"/>
  </w:num>
  <w:num w:numId="16" w16cid:durableId="828835898">
    <w:abstractNumId w:val="24"/>
  </w:num>
  <w:num w:numId="17" w16cid:durableId="1839691352">
    <w:abstractNumId w:val="23"/>
  </w:num>
  <w:num w:numId="18" w16cid:durableId="20367312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50365251">
    <w:abstractNumId w:val="25"/>
  </w:num>
  <w:num w:numId="20" w16cid:durableId="118308423">
    <w:abstractNumId w:val="3"/>
  </w:num>
  <w:num w:numId="21" w16cid:durableId="412897347">
    <w:abstractNumId w:val="28"/>
  </w:num>
  <w:num w:numId="22" w16cid:durableId="281034097">
    <w:abstractNumId w:val="6"/>
  </w:num>
  <w:num w:numId="23" w16cid:durableId="911084675">
    <w:abstractNumId w:val="4"/>
  </w:num>
  <w:num w:numId="24" w16cid:durableId="1532843671">
    <w:abstractNumId w:val="29"/>
  </w:num>
  <w:num w:numId="25" w16cid:durableId="1283800379">
    <w:abstractNumId w:val="7"/>
  </w:num>
  <w:num w:numId="26" w16cid:durableId="1533609092">
    <w:abstractNumId w:val="0"/>
  </w:num>
  <w:num w:numId="27" w16cid:durableId="416946477">
    <w:abstractNumId w:val="10"/>
  </w:num>
  <w:num w:numId="28" w16cid:durableId="566843137">
    <w:abstractNumId w:val="21"/>
  </w:num>
  <w:num w:numId="29" w16cid:durableId="2123450345">
    <w:abstractNumId w:val="8"/>
  </w:num>
  <w:num w:numId="30" w16cid:durableId="1827017601">
    <w:abstractNumId w:val="27"/>
  </w:num>
  <w:num w:numId="31" w16cid:durableId="1338197129">
    <w:abstractNumId w:val="30"/>
  </w:num>
  <w:num w:numId="32" w16cid:durableId="2088919260">
    <w:abstractNumId w:val="26"/>
  </w:num>
  <w:num w:numId="33" w16cid:durableId="1497262746">
    <w:abstractNumId w:val="22"/>
  </w:num>
  <w:num w:numId="34" w16cid:durableId="1341196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93E77"/>
    <w:rsid w:val="003A1C03"/>
    <w:rsid w:val="003D580A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15690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016DF9"/>
    <w:rsid w:val="0B7A12E5"/>
    <w:rsid w:val="2AF4268C"/>
    <w:rsid w:val="32382F96"/>
    <w:rsid w:val="41804F37"/>
    <w:rsid w:val="49BE347F"/>
    <w:rsid w:val="5A876ABF"/>
    <w:rsid w:val="6F474E24"/>
    <w:rsid w:val="79B3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B44E3C"/>
  <w15:docId w15:val="{B90AD900-EFBF-4AA8-8B86-A25636DA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3" w:qFormat="1"/>
    <w:lsdException w:name="toc 4" w:qFormat="1"/>
    <w:lsdException w:name="toc 5" w:qFormat="1"/>
    <w:lsdException w:name="toc 9" w:qFormat="1"/>
    <w:lsdException w:name="annotation text" w:qFormat="1"/>
    <w:lsdException w:name="caption" w:semiHidden="1" w:unhideWhenUsed="1" w:qFormat="1"/>
    <w:lsdException w:name="annotation reference" w:qFormat="1"/>
    <w:lsdException w:name="toa heading" w:qFormat="1"/>
    <w:lsdException w:name="Title" w:qFormat="1"/>
    <w:lsdException w:name="Closing" w:qFormat="1"/>
    <w:lsdException w:name="Default Paragraph Font" w:semiHidden="1" w:uiPriority="1" w:unhideWhenUsed="1" w:qFormat="1"/>
    <w:lsdException w:name="Body Text" w:qFormat="1"/>
    <w:lsdException w:name="Subtitle" w:qFormat="1"/>
    <w:lsdException w:name="Body Text First Indent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 w:qFormat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 w:qFormat="1"/>
    <w:lsdException w:name="Table List 6" w:semiHidden="1" w:unhideWhenUsed="1" w:qFormat="1"/>
    <w:lsdException w:name="Table List 7" w:semiHidden="1" w:unhideWhenUsed="1"/>
    <w:lsdException w:name="Table List 8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color w:val="1E386B" w:themeColor="accent1" w:themeShade="80"/>
      <w:kern w:val="44"/>
      <w:sz w:val="48"/>
      <w:szCs w:val="48"/>
      <w:lang w:val="en-US" w:eastAsia="zh-CN"/>
    </w:rPr>
  </w:style>
  <w:style w:type="paragraph" w:styleId="Heading2">
    <w:name w:val="heading 2"/>
    <w:next w:val="Normal"/>
    <w:link w:val="Heading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color w:val="FF0000"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eading2Char">
    <w:name w:val="Heading 2 Char"/>
    <w:basedOn w:val="DefaultParagraphFont"/>
    <w:link w:val="Heading2"/>
    <w:rPr>
      <w:rFonts w:ascii="Times New Roman" w:eastAsia="Calibri" w:hAnsi="Times New Roman" w:cs="Times New Roman"/>
      <w:color w:val="FF0000"/>
      <w:sz w:val="26"/>
      <w:szCs w:val="26"/>
      <w:lang w:val="nl-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PC-ASUS</dc:creator>
  <cp:lastModifiedBy>bảo trân võ</cp:lastModifiedBy>
  <cp:revision>2</cp:revision>
  <dcterms:created xsi:type="dcterms:W3CDTF">2022-11-16T08:43:00Z</dcterms:created>
  <dcterms:modified xsi:type="dcterms:W3CDTF">2026-05-17T06:12:00Z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08C87DFD3BBF482696658462E30FEA59</vt:lpwstr>
  </property>
  <property fmtid="{D5CDD505-2E9C-101B-9397-08002B2CF9AE}" pid="4" name="KSOTemplateDocerSaveRecord">
    <vt:lpwstr>eyJoZGlkIjoiYjJjOTQxYzhjODMyMDAzZmE0MDJkMWFkNmJlNDkwYTUifQ==</vt:lpwstr>
  </property>
</Properties>
</file>